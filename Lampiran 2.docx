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C299" w14:textId="77777777" w:rsidR="00E00C47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5A2D38CE" w14:textId="77777777" w:rsidR="00E00C47" w:rsidRDefault="00E00C47"/>
    <w:p w14:paraId="13E90CC8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Arahan: Tandakan (✓) pada ruangan "Ya" atau "Tidak" berdasarkan semakan terhadap setiap proses kerja yang telah dibina.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E00C47" w14:paraId="707923DD" w14:textId="77777777">
        <w:trPr>
          <w:trHeight w:val="558"/>
        </w:trPr>
        <w:tc>
          <w:tcPr>
            <w:tcW w:w="675" w:type="dxa"/>
            <w:vAlign w:val="center"/>
          </w:tcPr>
          <w:p w14:paraId="6E9C153E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14:paraId="74E7DB63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2160" w:type="dxa"/>
            <w:vAlign w:val="center"/>
          </w:tcPr>
          <w:p w14:paraId="7DD86C82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72C7A7B1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</w:p>
        </w:tc>
      </w:tr>
      <w:tr w:rsidR="00E00C47" w14:paraId="641785EB" w14:textId="77777777">
        <w:trPr>
          <w:trHeight w:val="454"/>
        </w:trPr>
        <w:tc>
          <w:tcPr>
            <w:tcW w:w="675" w:type="dxa"/>
            <w:vAlign w:val="center"/>
          </w:tcPr>
          <w:p w14:paraId="7261CB25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vAlign w:val="center"/>
          </w:tcPr>
          <w:p w14:paraId="2CBB4001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Fail pautan repositori GitHub</w:t>
            </w:r>
          </w:p>
        </w:tc>
        <w:tc>
          <w:tcPr>
            <w:tcW w:w="2160" w:type="dxa"/>
            <w:vAlign w:val="center"/>
          </w:tcPr>
          <w:p w14:paraId="2693400E" w14:textId="504B5B28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7A0D1CD1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2FE2CF20" w14:textId="77777777">
        <w:trPr>
          <w:trHeight w:val="454"/>
        </w:trPr>
        <w:tc>
          <w:tcPr>
            <w:tcW w:w="675" w:type="dxa"/>
            <w:vAlign w:val="center"/>
          </w:tcPr>
          <w:p w14:paraId="75797C48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vAlign w:val="center"/>
          </w:tcPr>
          <w:p w14:paraId="50A1D648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6BA6795F" w14:textId="6BC2855F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6C8B1CF5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6FDC0583" w14:textId="77777777">
        <w:trPr>
          <w:trHeight w:val="454"/>
        </w:trPr>
        <w:tc>
          <w:tcPr>
            <w:tcW w:w="675" w:type="dxa"/>
            <w:vAlign w:val="center"/>
          </w:tcPr>
          <w:p w14:paraId="2B30DCA9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vAlign w:val="center"/>
          </w:tcPr>
          <w:p w14:paraId="0C8E17AA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Class </w:t>
            </w:r>
          </w:p>
        </w:tc>
        <w:tc>
          <w:tcPr>
            <w:tcW w:w="2160" w:type="dxa"/>
            <w:vAlign w:val="center"/>
          </w:tcPr>
          <w:p w14:paraId="422E872F" w14:textId="5483EA1C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0E04F948" w14:textId="1B1483BF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498909CF" w14:textId="77777777">
        <w:trPr>
          <w:trHeight w:val="454"/>
        </w:trPr>
        <w:tc>
          <w:tcPr>
            <w:tcW w:w="675" w:type="dxa"/>
            <w:vAlign w:val="center"/>
          </w:tcPr>
          <w:p w14:paraId="66CC61EE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vAlign w:val="center"/>
          </w:tcPr>
          <w:p w14:paraId="49D5E4AA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2DB23B9B" w14:textId="7D0EFB3E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29A567BA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2A9EFE6D" w14:textId="77777777">
        <w:trPr>
          <w:trHeight w:val="454"/>
        </w:trPr>
        <w:tc>
          <w:tcPr>
            <w:tcW w:w="675" w:type="dxa"/>
            <w:vAlign w:val="center"/>
          </w:tcPr>
          <w:p w14:paraId="294A2FBB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vAlign w:val="center"/>
          </w:tcPr>
          <w:p w14:paraId="1E15D122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4604C1AB" w14:textId="638F97B4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3F869F6D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049677CD" w14:textId="77777777">
        <w:trPr>
          <w:trHeight w:val="454"/>
        </w:trPr>
        <w:tc>
          <w:tcPr>
            <w:tcW w:w="675" w:type="dxa"/>
            <w:vAlign w:val="center"/>
          </w:tcPr>
          <w:p w14:paraId="30936FAB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vAlign w:val="center"/>
          </w:tcPr>
          <w:p w14:paraId="232FC552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dimuat naik dengan betul dalam repositori GitHub.</w:t>
            </w:r>
          </w:p>
        </w:tc>
        <w:tc>
          <w:tcPr>
            <w:tcW w:w="2160" w:type="dxa"/>
            <w:vAlign w:val="center"/>
          </w:tcPr>
          <w:p w14:paraId="7AB1983A" w14:textId="571A74F9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0A29E72E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02F2EEBE" w14:textId="77777777">
        <w:trPr>
          <w:trHeight w:val="454"/>
        </w:trPr>
        <w:tc>
          <w:tcPr>
            <w:tcW w:w="675" w:type="dxa"/>
            <w:vAlign w:val="center"/>
          </w:tcPr>
          <w:p w14:paraId="1B7EADC5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vAlign w:val="center"/>
          </w:tcPr>
          <w:p w14:paraId="65DD1E2E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6EDBACB7" w14:textId="60B11BCA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7C7DD8CB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1860E74D" w14:textId="77777777">
        <w:trPr>
          <w:trHeight w:val="454"/>
        </w:trPr>
        <w:tc>
          <w:tcPr>
            <w:tcW w:w="675" w:type="dxa"/>
            <w:vAlign w:val="center"/>
          </w:tcPr>
          <w:p w14:paraId="3CBDA067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vAlign w:val="center"/>
          </w:tcPr>
          <w:p w14:paraId="51BF5DCB" w14:textId="77777777" w:rsidR="00E00C47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Laporan Kemajuan Kerja</w:t>
            </w:r>
          </w:p>
        </w:tc>
        <w:tc>
          <w:tcPr>
            <w:tcW w:w="2160" w:type="dxa"/>
            <w:vAlign w:val="center"/>
          </w:tcPr>
          <w:p w14:paraId="357E2570" w14:textId="288FA40A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436F1AB8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0C47" w14:paraId="6274AF41" w14:textId="77777777">
        <w:trPr>
          <w:trHeight w:val="454"/>
        </w:trPr>
        <w:tc>
          <w:tcPr>
            <w:tcW w:w="675" w:type="dxa"/>
            <w:vAlign w:val="center"/>
          </w:tcPr>
          <w:p w14:paraId="5896425F" w14:textId="77777777" w:rsidR="00E00C47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vAlign w:val="center"/>
          </w:tcPr>
          <w:p w14:paraId="177D28B5" w14:textId="77777777" w:rsidR="00E00C47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</w:rPr>
              <w:t>Namakan fail dengan tepat seperti yang diminta</w:t>
            </w:r>
          </w:p>
        </w:tc>
        <w:tc>
          <w:tcPr>
            <w:tcW w:w="2160" w:type="dxa"/>
            <w:vAlign w:val="center"/>
          </w:tcPr>
          <w:p w14:paraId="378F5456" w14:textId="6A7C3307" w:rsidR="00E00C47" w:rsidRDefault="006414A2" w:rsidP="006414A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160" w:type="dxa"/>
            <w:vAlign w:val="center"/>
          </w:tcPr>
          <w:p w14:paraId="10A34402" w14:textId="77777777" w:rsidR="00E00C47" w:rsidRDefault="00E00C4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744919" w14:textId="77777777" w:rsidR="00E00C47" w:rsidRDefault="00E00C47">
      <w:pPr>
        <w:rPr>
          <w:rFonts w:ascii="Arial" w:hAnsi="Arial" w:cs="Arial"/>
          <w:sz w:val="24"/>
          <w:szCs w:val="24"/>
        </w:rPr>
      </w:pPr>
    </w:p>
    <w:p w14:paraId="552520EB" w14:textId="77777777" w:rsidR="00E00C47" w:rsidRDefault="00E00C4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E00C47" w14:paraId="6F4D5721" w14:textId="77777777">
        <w:trPr>
          <w:trHeight w:val="585"/>
        </w:trPr>
        <w:tc>
          <w:tcPr>
            <w:tcW w:w="3834" w:type="dxa"/>
          </w:tcPr>
          <w:p w14:paraId="0C6CB33D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Disemak oleh:</w:t>
            </w:r>
          </w:p>
        </w:tc>
        <w:tc>
          <w:tcPr>
            <w:tcW w:w="1518" w:type="dxa"/>
          </w:tcPr>
          <w:p w14:paraId="4124D2CC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3CB7B952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Disahkan  oleh:</w:t>
            </w:r>
          </w:p>
        </w:tc>
      </w:tr>
      <w:tr w:rsidR="00E00C47" w14:paraId="71BE71B0" w14:textId="77777777">
        <w:tc>
          <w:tcPr>
            <w:tcW w:w="3834" w:type="dxa"/>
          </w:tcPr>
          <w:p w14:paraId="05146CC0" w14:textId="1C40379B" w:rsidR="00E00C47" w:rsidRDefault="003A6B5A">
            <w:pPr>
              <w:rPr>
                <w:rFonts w:ascii="Arial" w:hAnsi="Arial" w:cs="Arial"/>
                <w:sz w:val="24"/>
                <w:szCs w:val="24"/>
              </w:rPr>
            </w:pPr>
            <w:r w:rsidRPr="003A6B5A">
              <w:rPr>
                <w:rFonts w:ascii="Arial" w:hAnsi="Arial" w:cs="Arial"/>
                <w:sz w:val="24"/>
                <w:szCs w:val="24"/>
              </w:rPr>
              <w:t>nur shakina binti ibrahim</w:t>
            </w:r>
          </w:p>
        </w:tc>
        <w:tc>
          <w:tcPr>
            <w:tcW w:w="1518" w:type="dxa"/>
          </w:tcPr>
          <w:p w14:paraId="7B9CBA9E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46B03A6E" w14:textId="56F962A8" w:rsidR="00E00C47" w:rsidRDefault="003A6B5A">
            <w:pPr>
              <w:rPr>
                <w:rFonts w:ascii="Arial" w:hAnsi="Arial" w:cs="Arial"/>
                <w:sz w:val="24"/>
                <w:szCs w:val="24"/>
              </w:rPr>
            </w:pPr>
            <w:r w:rsidRPr="003A6B5A">
              <w:rPr>
                <w:rFonts w:ascii="Arial" w:hAnsi="Arial" w:cs="Arial"/>
                <w:sz w:val="24"/>
                <w:szCs w:val="24"/>
              </w:rPr>
              <w:t>nur shakina binti ibrahim</w:t>
            </w:r>
          </w:p>
        </w:tc>
      </w:tr>
      <w:tr w:rsidR="00E00C47" w14:paraId="7826688C" w14:textId="77777777">
        <w:tc>
          <w:tcPr>
            <w:tcW w:w="3834" w:type="dxa"/>
          </w:tcPr>
          <w:p w14:paraId="321C6413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0637FF8D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D53851D" w14:textId="77777777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E00C47" w14:paraId="0DB6E1D9" w14:textId="77777777">
        <w:tc>
          <w:tcPr>
            <w:tcW w:w="3834" w:type="dxa"/>
          </w:tcPr>
          <w:p w14:paraId="7485B9D8" w14:textId="0E04791E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3A6B5A">
              <w:rPr>
                <w:rFonts w:ascii="Arial" w:hAnsi="Arial" w:cs="Arial"/>
                <w:sz w:val="24"/>
                <w:szCs w:val="24"/>
              </w:rPr>
              <w:t>10/6/2026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</w:p>
        </w:tc>
        <w:tc>
          <w:tcPr>
            <w:tcW w:w="1518" w:type="dxa"/>
          </w:tcPr>
          <w:p w14:paraId="49377E64" w14:textId="77777777" w:rsidR="00E00C47" w:rsidRDefault="00E00C4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70F8A3F5" w14:textId="116A9F85" w:rsidR="00E00C47" w:rsidRDefault="000000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3A6B5A">
              <w:rPr>
                <w:rFonts w:ascii="Arial" w:hAnsi="Arial" w:cs="Arial"/>
                <w:sz w:val="24"/>
                <w:szCs w:val="24"/>
              </w:rPr>
              <w:t>10/6/202</w:t>
            </w:r>
            <w:r w:rsidR="0060028D"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</w:tc>
      </w:tr>
    </w:tbl>
    <w:p w14:paraId="3C02EE6A" w14:textId="77777777" w:rsidR="00E00C47" w:rsidRDefault="00E00C47">
      <w:pPr>
        <w:rPr>
          <w:rFonts w:ascii="Arial" w:hAnsi="Arial" w:cs="Arial"/>
          <w:sz w:val="24"/>
          <w:szCs w:val="24"/>
        </w:rPr>
      </w:pPr>
    </w:p>
    <w:p w14:paraId="57813545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12E56CF7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14:paraId="0691EB7E" w14:textId="77777777" w:rsidR="00E00C47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E00C47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B0DF" w14:textId="77777777" w:rsidR="00872972" w:rsidRDefault="00872972">
      <w:pPr>
        <w:spacing w:line="240" w:lineRule="auto"/>
      </w:pPr>
      <w:r>
        <w:separator/>
      </w:r>
    </w:p>
  </w:endnote>
  <w:endnote w:type="continuationSeparator" w:id="0">
    <w:p w14:paraId="2B62F308" w14:textId="77777777" w:rsidR="00872972" w:rsidRDefault="008729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6CAA" w14:textId="77777777" w:rsidR="00E00C47" w:rsidRDefault="00000000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LP, Edisi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F9ABA" w14:textId="77777777" w:rsidR="00872972" w:rsidRDefault="00872972">
      <w:pPr>
        <w:spacing w:after="0"/>
      </w:pPr>
      <w:r>
        <w:separator/>
      </w:r>
    </w:p>
  </w:footnote>
  <w:footnote w:type="continuationSeparator" w:id="0">
    <w:p w14:paraId="24A5DE89" w14:textId="77777777" w:rsidR="00872972" w:rsidRDefault="008729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0F4D6" w14:textId="77777777" w:rsidR="00E00C47" w:rsidRDefault="00000000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53777164">
    <w:abstractNumId w:val="5"/>
  </w:num>
  <w:num w:numId="2" w16cid:durableId="1797597410">
    <w:abstractNumId w:val="3"/>
  </w:num>
  <w:num w:numId="3" w16cid:durableId="1810322665">
    <w:abstractNumId w:val="2"/>
  </w:num>
  <w:num w:numId="4" w16cid:durableId="1412043401">
    <w:abstractNumId w:val="4"/>
  </w:num>
  <w:num w:numId="5" w16cid:durableId="649601244">
    <w:abstractNumId w:val="1"/>
  </w:num>
  <w:num w:numId="6" w16cid:durableId="211578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906"/>
    <w:rsid w:val="0015074B"/>
    <w:rsid w:val="0029639D"/>
    <w:rsid w:val="00326F90"/>
    <w:rsid w:val="003A6B5A"/>
    <w:rsid w:val="004150A6"/>
    <w:rsid w:val="0060028D"/>
    <w:rsid w:val="006414A2"/>
    <w:rsid w:val="00872972"/>
    <w:rsid w:val="008E03D8"/>
    <w:rsid w:val="00934A12"/>
    <w:rsid w:val="00A85C51"/>
    <w:rsid w:val="00AA1D8D"/>
    <w:rsid w:val="00B47730"/>
    <w:rsid w:val="00C81C0B"/>
    <w:rsid w:val="00CB0664"/>
    <w:rsid w:val="00CE7EE9"/>
    <w:rsid w:val="00D26488"/>
    <w:rsid w:val="00E00C47"/>
    <w:rsid w:val="00E94EEA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28077"/>
  <w14:defaultImageDpi w14:val="300"/>
  <w15:docId w15:val="{40E0A3B9-6A21-4A6A-A082-25475C86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Adhwa Harith</cp:lastModifiedBy>
  <cp:revision>7</cp:revision>
  <dcterms:created xsi:type="dcterms:W3CDTF">2013-12-23T23:15:00Z</dcterms:created>
  <dcterms:modified xsi:type="dcterms:W3CDTF">2026-06-09T04:02:00Z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